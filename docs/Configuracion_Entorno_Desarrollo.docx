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329D688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0ADC873F">
      <w:pPr>
        <w:pStyle w:val="2"/>
        <w:bidi w:val="0"/>
        <w:spacing w:line="360" w:lineRule="auto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Configuración del Entorno de Desarrollo</w:t>
      </w:r>
    </w:p>
    <w:p w14:paraId="2AA56CB0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garantizar que todos los integrantes de Nordlyn trabajen sobre el mismo entorno de desarrollo y evitar diferencias de configuración, se utilizará Debian como sistema operativo, Apache 2 como servidor web, PHP 8.2 como lenguaje del lado del servidor y MariaDB como sistema gestor de bases de datos. Como editor de código se utilizará Visual Studio Code, mientras que Git será la herramienta de control de versiones y GitHub será la plataforma donde se alojará el repositorio del proyecto, permitiendo compartir, sincronizar y respaldar los cambios realizados por cada integrante del equipo.</w:t>
      </w:r>
    </w:p>
    <w:p w14:paraId="77CA2077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5F376E9A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59505C81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Instalación de Debian</w:t>
      </w:r>
    </w:p>
    <w:p w14:paraId="6E167C9F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primer paso consiste en instalar el sistema operativo donde se ejecutará el servidor.</w:t>
      </w:r>
    </w:p>
    <w:p w14:paraId="3BD6CA5B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Ingresar al sitio oficial de Debian:</w:t>
      </w:r>
    </w:p>
    <w:p w14:paraId="2EFAF352">
      <w:pPr>
        <w:bidi w:val="0"/>
        <w:spacing w:line="360" w:lineRule="auto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fldChar w:fldCharType="begin"/>
      </w:r>
      <w:r>
        <w:rPr>
          <w:rFonts w:hint="default" w:ascii="Times New Roman" w:hAnsi="Times New Roman" w:cs="Times New Roman"/>
          <w:color w:val="0000FF"/>
        </w:rPr>
        <w:instrText xml:space="preserve"> HYPERLINK "https://www.debian.org/" </w:instrText>
      </w:r>
      <w:r>
        <w:rPr>
          <w:rFonts w:hint="default" w:ascii="Times New Roman" w:hAnsi="Times New Roman" w:cs="Times New Roman"/>
          <w:color w:val="0000FF"/>
        </w:rPr>
        <w:fldChar w:fldCharType="separate"/>
      </w:r>
      <w:r>
        <w:rPr>
          <w:rStyle w:val="26"/>
          <w:rFonts w:hint="default" w:ascii="Times New Roman" w:hAnsi="Times New Roman" w:cs="Times New Roman"/>
          <w:b w:val="0"/>
          <w:bCs w:val="0"/>
          <w:i w:val="0"/>
          <w:iCs w:val="0"/>
          <w:color w:val="0000FF"/>
          <w:szCs w:val="24"/>
        </w:rPr>
        <w:t>https://www.debian.org</w:t>
      </w:r>
      <w:r>
        <w:rPr>
          <w:rFonts w:hint="default" w:ascii="Times New Roman" w:hAnsi="Times New Roman" w:cs="Times New Roman"/>
          <w:color w:val="0000FF"/>
        </w:rPr>
        <w:fldChar w:fldCharType="end"/>
      </w:r>
    </w:p>
    <w:p w14:paraId="55E4156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Seleccionar la opción Download Debian y descargar la versión estable más reciente (Debian).</w:t>
      </w:r>
    </w:p>
    <w:p w14:paraId="7D0979B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finalizada la descarga se obtendrá un archivo con extensión .iso, que contiene el instalador completo del sistema operativo.</w:t>
      </w:r>
    </w:p>
    <w:p w14:paraId="4694AE4C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poder instalar Debian en una computadora es necesario copiar esa imagen ISO a una memoria USB de manera especial, ya que no alcanza con copiar el archivo normalmente.</w:t>
      </w:r>
    </w:p>
    <w:p w14:paraId="2EE93F4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ello conectar una memoria USB vacía (mínimo 8 GB) y descargar el programa balenaEtcher desde:</w:t>
      </w:r>
    </w:p>
    <w:p w14:paraId="5434E166">
      <w:pPr>
        <w:bidi w:val="0"/>
        <w:spacing w:line="360" w:lineRule="auto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fldChar w:fldCharType="begin"/>
      </w:r>
      <w:r>
        <w:rPr>
          <w:rFonts w:hint="default" w:ascii="Times New Roman" w:hAnsi="Times New Roman" w:cs="Times New Roman"/>
          <w:color w:val="0000FF"/>
        </w:rPr>
        <w:instrText xml:space="preserve"> HYPERLINK "https://etcher.balena.io/" </w:instrText>
      </w:r>
      <w:r>
        <w:rPr>
          <w:rFonts w:hint="default" w:ascii="Times New Roman" w:hAnsi="Times New Roman" w:cs="Times New Roman"/>
          <w:color w:val="0000FF"/>
        </w:rPr>
        <w:fldChar w:fldCharType="separate"/>
      </w:r>
      <w:r>
        <w:rPr>
          <w:rStyle w:val="26"/>
          <w:rFonts w:hint="default" w:ascii="Times New Roman" w:hAnsi="Times New Roman" w:cs="Times New Roman"/>
          <w:b w:val="0"/>
          <w:bCs w:val="0"/>
          <w:i w:val="0"/>
          <w:iCs w:val="0"/>
          <w:color w:val="0000FF"/>
          <w:szCs w:val="24"/>
        </w:rPr>
        <w:t>https://etcher.balena.io</w:t>
      </w:r>
      <w:r>
        <w:rPr>
          <w:rFonts w:hint="default" w:ascii="Times New Roman" w:hAnsi="Times New Roman" w:cs="Times New Roman"/>
          <w:color w:val="0000FF"/>
        </w:rPr>
        <w:fldChar w:fldCharType="end"/>
      </w:r>
    </w:p>
    <w:p w14:paraId="600033E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Instalar balenaEtcher siguiendo el asistente de instalación.</w:t>
      </w:r>
    </w:p>
    <w:p w14:paraId="68A6DC7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 abrir el programa aparecerán tres pasos:</w:t>
      </w:r>
    </w:p>
    <w:p w14:paraId="4E115FCC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Paso 1:</w:t>
      </w:r>
      <w:r>
        <w:rPr>
          <w:rFonts w:hint="default" w:ascii="Times New Roman" w:hAnsi="Times New Roman" w:cs="Times New Roman"/>
        </w:rPr>
        <w:t xml:space="preserve"> hacer clic en Flash from file y seleccionar el archivo Debian.iso descargado anteriormente.</w:t>
      </w:r>
    </w:p>
    <w:p w14:paraId="79D809B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Paso 2:</w:t>
      </w:r>
      <w:r>
        <w:rPr>
          <w:rFonts w:hint="default" w:ascii="Times New Roman" w:hAnsi="Times New Roman" w:cs="Times New Roman"/>
        </w:rPr>
        <w:t xml:space="preserve"> hacer clic en Select target y elegir la memoria USB donde se copiará el sistema operativo.</w:t>
      </w:r>
    </w:p>
    <w:p w14:paraId="6C9639F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Paso 3:</w:t>
      </w:r>
      <w:r>
        <w:rPr>
          <w:rFonts w:hint="default" w:ascii="Times New Roman" w:hAnsi="Times New Roman" w:cs="Times New Roman"/>
        </w:rPr>
        <w:t xml:space="preserve"> presionar Flash! y esperar a que finalice el proceso.</w:t>
      </w:r>
    </w:p>
    <w:p w14:paraId="1F01DB0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terminada la copia, apagar la computadora donde se instalará Debian.</w:t>
      </w:r>
    </w:p>
    <w:p w14:paraId="37ECA59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 la memoria USB conectada, encender el equipo e ingresar al menú de arranque (Boot Menu). Dependiendo del fabricante normalmente se accede presionando una de las siguientes teclas inmediatamente después de encender el equipo:</w:t>
      </w:r>
    </w:p>
    <w:p w14:paraId="3D18F741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F12</w:t>
      </w:r>
    </w:p>
    <w:p w14:paraId="59C0AAD5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F10</w:t>
      </w:r>
    </w:p>
    <w:p w14:paraId="3CDEC03B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Esc</w:t>
      </w:r>
    </w:p>
    <w:p w14:paraId="6549A683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F8</w:t>
      </w:r>
    </w:p>
    <w:p w14:paraId="0BC02A0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Seleccionar la memoria USB como dispositivo de arranque.</w:t>
      </w:r>
    </w:p>
    <w:p w14:paraId="710D0F8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Cuando aparezca el instalador de Debian seleccionar Graphical Install.</w:t>
      </w:r>
    </w:p>
    <w:p w14:paraId="6C1DD413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Durante la instalación únicamente será necesario seguir el asistente completando los datos solicitados:</w:t>
      </w:r>
    </w:p>
    <w:p w14:paraId="1A6044B4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idioma;</w:t>
      </w:r>
    </w:p>
    <w:p w14:paraId="499A2D8D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país;</w:t>
      </w:r>
    </w:p>
    <w:p w14:paraId="5B2BAA8B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distribución del teclado;</w:t>
      </w:r>
    </w:p>
    <w:p w14:paraId="337DB5CD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nombre del equipo;</w:t>
      </w:r>
    </w:p>
    <w:p w14:paraId="16C914CB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contraseña del usuario administrador;</w:t>
      </w:r>
    </w:p>
    <w:p w14:paraId="553BEC27">
      <w:pPr>
        <w:numPr>
          <w:ilvl w:val="0"/>
          <w:numId w:val="11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creación del usuario principal.</w:t>
      </w:r>
    </w:p>
    <w:p w14:paraId="26CB12C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la sección de particionado puede seleccionarse Guided – use entire disk, opción suficiente para este proyecto.</w:t>
      </w:r>
    </w:p>
    <w:p w14:paraId="145E2B4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Finalizada la instalación, retirar la memoria USB cuando el instalador lo indique y reiniciar el equipo.</w:t>
      </w:r>
    </w:p>
    <w:p w14:paraId="77E0444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partir de ese momento Debian quedará instalado y será el sistema operativo donde funcionará el proyecto.</w:t>
      </w:r>
    </w:p>
    <w:p w14:paraId="09FCBE7E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50020636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4960F4E7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Actualización del sistema</w:t>
      </w:r>
    </w:p>
    <w:p w14:paraId="75D98B3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Luego de iniciar sesión en Debian se recomienda actualizar todos los paquetes antes de instalar el resto del software.</w:t>
      </w:r>
    </w:p>
    <w:p w14:paraId="5B7BF2B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ello abrir la aplicación Terminal.</w:t>
      </w:r>
    </w:p>
    <w:p w14:paraId="5654E9EE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Puede abrirse de cualquiera de estas formas:</w:t>
      </w:r>
    </w:p>
    <w:p w14:paraId="5CC5D4EE">
      <w:pPr>
        <w:numPr>
          <w:ilvl w:val="0"/>
          <w:numId w:val="12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desde el menú de aplicaciones buscando Terminal;</w:t>
      </w:r>
    </w:p>
    <w:p w14:paraId="1ACA5710">
      <w:pPr>
        <w:numPr>
          <w:ilvl w:val="0"/>
          <w:numId w:val="12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utilizando el atajo de teclado Ctrl + Alt + T.</w:t>
      </w:r>
    </w:p>
    <w:p w14:paraId="62B0F1D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abierta la terminal ejecutar:</w:t>
      </w:r>
    </w:p>
    <w:p w14:paraId="1BFD6F67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apt update</w:t>
      </w:r>
    </w:p>
    <w:p w14:paraId="29B541B5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apt upgrade -y</w:t>
      </w:r>
    </w:p>
    <w:p w14:paraId="325ECCA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sistema solicitará la contraseña del usuario creada durante la instalación.</w:t>
      </w:r>
    </w:p>
    <w:p w14:paraId="50355A8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Esperar a que finalice completamente la actualización.</w:t>
      </w:r>
    </w:p>
    <w:p w14:paraId="7DA878CB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12E40A82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Instalación del servidor Apache</w:t>
      </w:r>
    </w:p>
    <w:p w14:paraId="0675099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Apache será el servidor encargado de publicar el portal web y responder las solicitudes realizadas por los usuarios.</w:t>
      </w:r>
    </w:p>
    <w:p w14:paraId="792CFA8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Desde la misma terminal ejecutar:</w:t>
      </w:r>
    </w:p>
    <w:p w14:paraId="5F78403D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apt install apache2 -y</w:t>
      </w:r>
    </w:p>
    <w:p w14:paraId="58AF6B90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finalizada la instalación iniciar el servicio:</w:t>
      </w:r>
    </w:p>
    <w:p w14:paraId="31FE01CE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systemctl start apache2</w:t>
      </w:r>
    </w:p>
    <w:p w14:paraId="0CD6BCB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Configurar el inicio automático al encender el equipo:</w:t>
      </w:r>
    </w:p>
    <w:p w14:paraId="103C4286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systemctl enable apache2</w:t>
      </w:r>
    </w:p>
    <w:p w14:paraId="1F7E9A6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comprobar que Apache funciona correctamente abrir cualquier navegador e ingresar:</w:t>
      </w:r>
    </w:p>
    <w:p w14:paraId="28F966A4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http://localhost</w:t>
      </w:r>
    </w:p>
    <w:p w14:paraId="25253593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 aparece la página predeterminada de Apache indicando que el servidor está funcionando correctamente, la instalación se habrá realizado con éxito.</w:t>
      </w:r>
    </w:p>
    <w:p w14:paraId="740331B2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7EB053CA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57A4AA1E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Instalación de PHP</w:t>
      </w:r>
    </w:p>
    <w:p w14:paraId="2FBF0C2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PHP será el lenguaje encargado de procesar toda la lógica del sistema, incluyendo la autenticación de usuarios, la gestión de documentos y el procesamiento de las encuestas.</w:t>
      </w:r>
    </w:p>
    <w:p w14:paraId="24DC079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instalar PHP junto con los módulos necesarios ejecutar:</w:t>
      </w:r>
    </w:p>
    <w:p w14:paraId="34F22982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apt install php libapache2-mod-php php-mysql php-cli php-xml php-mbstring php-curl php-zip php-gd -y</w:t>
      </w:r>
    </w:p>
    <w:p w14:paraId="485AB13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Finalizada la instalación verificar la versión instalada:</w:t>
      </w:r>
    </w:p>
    <w:p w14:paraId="4B001E40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php -v</w:t>
      </w:r>
    </w:p>
    <w:p w14:paraId="3B156A9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Deberá mostrarse la versión correspondiente de PHP instalada en el sistema.</w:t>
      </w:r>
    </w:p>
    <w:p w14:paraId="7EFC99C0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6C056171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79E33320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Instalación de MariaDB</w:t>
      </w:r>
    </w:p>
    <w:p w14:paraId="1814F09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MariaDB será utilizada para almacenar toda la información del sistema, incluyendo usuarios, documentos, categorías, encuestas y resultados.</w:t>
      </w:r>
    </w:p>
    <w:p w14:paraId="4751736C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instalarla ejecutar:</w:t>
      </w:r>
    </w:p>
    <w:p w14:paraId="0C52711F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apt install mariadb-server mariadb-client -y</w:t>
      </w:r>
    </w:p>
    <w:p w14:paraId="47D31F2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Iniciar el servicio:</w:t>
      </w:r>
    </w:p>
    <w:p w14:paraId="0E9818B0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systemctl start mariadb</w:t>
      </w:r>
    </w:p>
    <w:p w14:paraId="6A308C3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Configurar el inicio automático:</w:t>
      </w:r>
    </w:p>
    <w:p w14:paraId="608FC1BB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systemctl enable mariadb</w:t>
      </w:r>
    </w:p>
    <w:p w14:paraId="352746F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Ejecutar el asistente de configuración de seguridad mediante:</w:t>
      </w:r>
    </w:p>
    <w:p w14:paraId="577ECC1B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mysql_secure_installation</w:t>
      </w:r>
    </w:p>
    <w:p w14:paraId="5C176326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Durante este proceso se recomienda:</w:t>
      </w:r>
    </w:p>
    <w:p w14:paraId="36A35F04">
      <w:pPr>
        <w:numPr>
          <w:ilvl w:val="0"/>
          <w:numId w:val="13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definir una contraseña para el usuario administrador;</w:t>
      </w:r>
    </w:p>
    <w:p w14:paraId="328A548E">
      <w:pPr>
        <w:numPr>
          <w:ilvl w:val="0"/>
          <w:numId w:val="13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eliminar usuarios anónimos</w:t>
      </w:r>
      <w:r>
        <w:rPr>
          <w:rFonts w:hint="default" w:ascii="Times New Roman" w:hAnsi="Times New Roman" w:cs="Times New Roman"/>
          <w:lang w:val="es-UY"/>
        </w:rPr>
        <w:t>;</w:t>
      </w:r>
    </w:p>
    <w:p w14:paraId="0B5CA945">
      <w:pPr>
        <w:numPr>
          <w:ilvl w:val="0"/>
          <w:numId w:val="13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impedir el acceso remoto del usuario root;</w:t>
      </w:r>
    </w:p>
    <w:p w14:paraId="3D4B2694">
      <w:pPr>
        <w:numPr>
          <w:ilvl w:val="0"/>
          <w:numId w:val="13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eliminar la base de datos de pruebas;</w:t>
      </w:r>
    </w:p>
    <w:p w14:paraId="73BC92B5">
      <w:pPr>
        <w:numPr>
          <w:ilvl w:val="0"/>
          <w:numId w:val="13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guardar la configuración.</w:t>
      </w:r>
    </w:p>
    <w:p w14:paraId="6FE8F39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Finalmente comprobar que MariaDB funciona correctamente:</w:t>
      </w:r>
    </w:p>
    <w:p w14:paraId="556503D3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systemctl status mariadb</w:t>
      </w:r>
    </w:p>
    <w:p w14:paraId="095D6D13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 el estado aparece como active (running), la instalación fue exitosa.</w:t>
      </w:r>
    </w:p>
    <w:p w14:paraId="3AAA7E8F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433B363C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414FCA99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Instalación de Visual Studio Code</w:t>
      </w:r>
    </w:p>
    <w:p w14:paraId="637CC9AD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desarrollo del sistema se realizará utilizando Visual Studio Code.</w:t>
      </w:r>
    </w:p>
    <w:p w14:paraId="3C6BF3F0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Ingresar al sitio oficial:</w:t>
      </w:r>
    </w:p>
    <w:p w14:paraId="60433E17">
      <w:pPr>
        <w:bidi w:val="0"/>
        <w:spacing w:line="360" w:lineRule="auto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fldChar w:fldCharType="begin"/>
      </w:r>
      <w:r>
        <w:rPr>
          <w:rFonts w:hint="default" w:ascii="Times New Roman" w:hAnsi="Times New Roman" w:cs="Times New Roman"/>
          <w:color w:val="0000FF"/>
        </w:rPr>
        <w:instrText xml:space="preserve"> HYPERLINK "https://code.visualstudio.com/" </w:instrText>
      </w:r>
      <w:r>
        <w:rPr>
          <w:rFonts w:hint="default" w:ascii="Times New Roman" w:hAnsi="Times New Roman" w:cs="Times New Roman"/>
          <w:color w:val="0000FF"/>
        </w:rPr>
        <w:fldChar w:fldCharType="separate"/>
      </w:r>
      <w:r>
        <w:rPr>
          <w:rStyle w:val="26"/>
          <w:rFonts w:hint="default" w:ascii="Times New Roman" w:hAnsi="Times New Roman" w:cs="Times New Roman"/>
          <w:b w:val="0"/>
          <w:bCs w:val="0"/>
          <w:i w:val="0"/>
          <w:iCs w:val="0"/>
          <w:color w:val="0000FF"/>
          <w:szCs w:val="24"/>
        </w:rPr>
        <w:t>https://code.visualstudio.com</w:t>
      </w:r>
      <w:r>
        <w:rPr>
          <w:rFonts w:hint="default" w:ascii="Times New Roman" w:hAnsi="Times New Roman" w:cs="Times New Roman"/>
          <w:color w:val="0000FF"/>
        </w:rPr>
        <w:fldChar w:fldCharType="end"/>
      </w:r>
    </w:p>
    <w:p w14:paraId="0D22751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Seleccionar el paquete correspondiente a Debian/Ubuntu (.deb).</w:t>
      </w:r>
    </w:p>
    <w:p w14:paraId="5A423F6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descargado el archivo abrir la carpeta Descargas, hacer doble clic sobre el archivo y presionar Instalar.</w:t>
      </w:r>
    </w:p>
    <w:p w14:paraId="6DB8EEA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También puede instalarse desde la terminal mediante:</w:t>
      </w:r>
    </w:p>
    <w:p w14:paraId="3DC1586D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apt install ./nombre_del_archivo.deb</w:t>
      </w:r>
    </w:p>
    <w:p w14:paraId="290F9CA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caso de que aparezca un mensaje indicando dependencias faltantes, ejecutar:</w:t>
      </w:r>
    </w:p>
    <w:p w14:paraId="428D20B3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apt --fix-broken install</w:t>
      </w:r>
    </w:p>
    <w:p w14:paraId="34E7F06E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finalizada la instalación abrir Visual Studio Code desde el menú de aplicaciones.</w:t>
      </w:r>
    </w:p>
    <w:p w14:paraId="2083F29A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246DE8F4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453AB7CC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Instalación de extensiones</w:t>
      </w:r>
    </w:p>
    <w:p w14:paraId="4BE807BE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Dentro de Visual Studio Code abrir la sección Extensions, ubicada en la barra lateral izquierda (ícono formado por cuatro cuadrados).</w:t>
      </w:r>
    </w:p>
    <w:p w14:paraId="46837B1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Instalar las siguientes extensiones:</w:t>
      </w:r>
    </w:p>
    <w:p w14:paraId="40F2FB43">
      <w:pPr>
        <w:numPr>
          <w:ilvl w:val="0"/>
          <w:numId w:val="14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PHP Intelephense</w:t>
      </w:r>
    </w:p>
    <w:p w14:paraId="4D89EF5E">
      <w:pPr>
        <w:numPr>
          <w:ilvl w:val="0"/>
          <w:numId w:val="14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PHP Debug</w:t>
      </w:r>
    </w:p>
    <w:p w14:paraId="47DAD30E">
      <w:pPr>
        <w:numPr>
          <w:ilvl w:val="0"/>
          <w:numId w:val="14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 CSS Support</w:t>
      </w:r>
    </w:p>
    <w:p w14:paraId="77615B83">
      <w:pPr>
        <w:numPr>
          <w:ilvl w:val="0"/>
          <w:numId w:val="14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Live Server</w:t>
      </w:r>
    </w:p>
    <w:p w14:paraId="7DB697F9">
      <w:pPr>
        <w:numPr>
          <w:ilvl w:val="0"/>
          <w:numId w:val="14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Bootstrap IntelliSense</w:t>
      </w:r>
    </w:p>
    <w:p w14:paraId="707EF6E0">
      <w:pPr>
        <w:numPr>
          <w:ilvl w:val="0"/>
          <w:numId w:val="14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Prettier</w:t>
      </w:r>
    </w:p>
    <w:p w14:paraId="35BE8EFA">
      <w:pPr>
        <w:numPr>
          <w:ilvl w:val="0"/>
          <w:numId w:val="14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GitLens</w:t>
      </w:r>
    </w:p>
    <w:p w14:paraId="6384B05F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Estas herramientas facilitan el desarrollo, mejoran el autocompletado del código, permiten detectar errores rápidamente y simplifican el trabajo con Git.</w:t>
      </w:r>
    </w:p>
    <w:p w14:paraId="4D4157E6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0C559BBA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2AEBB108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Instalación de Git</w:t>
      </w:r>
    </w:p>
    <w:p w14:paraId="1D2F08D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llevar el control de versiones del proyecto instalar Git ejecutando:</w:t>
      </w:r>
    </w:p>
    <w:p w14:paraId="6DF9A1CE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sudo apt install git -y</w:t>
      </w:r>
    </w:p>
    <w:p w14:paraId="04A1657E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Verificar la instalación:</w:t>
      </w:r>
    </w:p>
    <w:p w14:paraId="405D1C33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git --version</w:t>
      </w:r>
    </w:p>
    <w:p w14:paraId="0B8254C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Luego configurar el nombre del desarrollador:</w:t>
      </w:r>
    </w:p>
    <w:p w14:paraId="55EDF1E7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git config --global user.name "Nombre Apellido"</w:t>
      </w:r>
    </w:p>
    <w:p w14:paraId="6621220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 el correo electrónico:</w:t>
      </w:r>
    </w:p>
    <w:p w14:paraId="00BB44F1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git config --global user.email "correo@ejemplo.com"</w:t>
      </w:r>
    </w:p>
    <w:p w14:paraId="41025AAE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6210AECF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344B5C01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Configuración de GitHub mediante SSH</w:t>
      </w:r>
    </w:p>
    <w:p w14:paraId="7695F3E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Antes de clonar el repositorio es necesario vincular la computadora con la cuenta de GitHub utilizando una clave SSH. Esto permitirá enviar y descargar cambios del repositorio sin tener que ingresar el usuario y la contraseña en cada operación.</w:t>
      </w:r>
    </w:p>
    <w:p w14:paraId="2D4F795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 todavía no se dispone de una cuenta, ingresar a:</w:t>
      </w:r>
    </w:p>
    <w:p w14:paraId="60A9AF7B">
      <w:pPr>
        <w:bidi w:val="0"/>
        <w:spacing w:line="360" w:lineRule="auto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fldChar w:fldCharType="begin"/>
      </w:r>
      <w:r>
        <w:rPr>
          <w:rFonts w:hint="default" w:ascii="Times New Roman" w:hAnsi="Times New Roman" w:cs="Times New Roman"/>
          <w:color w:val="0000FF"/>
        </w:rPr>
        <w:instrText xml:space="preserve"> HYPERLINK "https://github.com/" </w:instrText>
      </w:r>
      <w:r>
        <w:rPr>
          <w:rFonts w:hint="default" w:ascii="Times New Roman" w:hAnsi="Times New Roman" w:cs="Times New Roman"/>
          <w:color w:val="0000FF"/>
        </w:rPr>
        <w:fldChar w:fldCharType="separate"/>
      </w:r>
      <w:r>
        <w:rPr>
          <w:rStyle w:val="26"/>
          <w:rFonts w:hint="default" w:ascii="Times New Roman" w:hAnsi="Times New Roman" w:cs="Times New Roman"/>
          <w:b w:val="0"/>
          <w:bCs w:val="0"/>
          <w:i w:val="0"/>
          <w:iCs w:val="0"/>
          <w:color w:val="0000FF"/>
          <w:szCs w:val="24"/>
        </w:rPr>
        <w:t>https://github.com</w:t>
      </w:r>
      <w:r>
        <w:rPr>
          <w:rFonts w:hint="default" w:ascii="Times New Roman" w:hAnsi="Times New Roman" w:cs="Times New Roman"/>
          <w:color w:val="0000FF"/>
        </w:rPr>
        <w:fldChar w:fldCharType="end"/>
      </w:r>
    </w:p>
    <w:p w14:paraId="0F853A76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 crear una cuenta siguiendo el asistente.</w:t>
      </w:r>
    </w:p>
    <w:p w14:paraId="39A241CE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iniciada la sesión, abrir la Terminal y comprobar si ya existe una clave SSH ejecutando:</w:t>
      </w:r>
    </w:p>
    <w:p w14:paraId="37944754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ls -la ~/.ssh</w:t>
      </w:r>
    </w:p>
    <w:p w14:paraId="15E309F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 aparecen archivos llamados id_ed25519 e id_ed25519.pub, significa que ya existe una clave y puede utilizarse.</w:t>
      </w:r>
    </w:p>
    <w:p w14:paraId="62B08FE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caso contrario, crear una nueva ejecutando:</w:t>
      </w:r>
    </w:p>
    <w:p w14:paraId="43A22FFC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ssh-keygen -t ed25519 -C "correo@ejemplo.com"</w:t>
      </w:r>
    </w:p>
    <w:p w14:paraId="4E1BAD93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Reemplazar </w:t>
      </w:r>
      <w:r>
        <w:rPr>
          <w:rFonts w:hint="default" w:ascii="Times New Roman" w:hAnsi="Times New Roman" w:cs="Times New Roman"/>
          <w:color w:val="0000FF"/>
        </w:rPr>
        <w:fldChar w:fldCharType="begin"/>
      </w:r>
      <w:r>
        <w:rPr>
          <w:rFonts w:hint="default" w:ascii="Times New Roman" w:hAnsi="Times New Roman" w:cs="Times New Roman"/>
          <w:color w:val="0000FF"/>
        </w:rPr>
        <w:instrText xml:space="preserve"> HYPERLINK "mailto:correo@ejemplo.com" </w:instrText>
      </w:r>
      <w:r>
        <w:rPr>
          <w:rFonts w:hint="default" w:ascii="Times New Roman" w:hAnsi="Times New Roman" w:cs="Times New Roman"/>
          <w:color w:val="0000FF"/>
        </w:rPr>
        <w:fldChar w:fldCharType="separate"/>
      </w:r>
      <w:r>
        <w:rPr>
          <w:rStyle w:val="26"/>
          <w:rFonts w:hint="default" w:ascii="Times New Roman" w:hAnsi="Times New Roman" w:cs="Times New Roman"/>
          <w:b w:val="0"/>
          <w:bCs w:val="0"/>
          <w:i w:val="0"/>
          <w:iCs w:val="0"/>
          <w:color w:val="0000FF"/>
          <w:szCs w:val="24"/>
        </w:rPr>
        <w:t>correo@ejemplo.com</w:t>
      </w:r>
      <w:r>
        <w:rPr>
          <w:rFonts w:hint="default" w:ascii="Times New Roman" w:hAnsi="Times New Roman" w:cs="Times New Roman"/>
          <w:color w:val="0000FF"/>
        </w:rPr>
        <w:fldChar w:fldCharType="end"/>
      </w:r>
      <w:r>
        <w:rPr>
          <w:rFonts w:hint="default" w:ascii="Times New Roman" w:hAnsi="Times New Roman" w:cs="Times New Roman"/>
        </w:rPr>
        <w:t xml:space="preserve"> por el correo electrónico asociado a la cuenta de GitHub.</w:t>
      </w:r>
    </w:p>
    <w:p w14:paraId="3A16A74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Durante el proceso el sistema solicitará la ubicación donde guardar la clave. Basta con presionar Enter para aceptar la ubicación predeterminada.</w:t>
      </w:r>
    </w:p>
    <w:p w14:paraId="7532F66D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Luego preguntará si se desea establecer una contraseña para la clave. Este paso es opcional; puede ingresarse una contraseña o simplemente presionar Enter dos veces para dejarla vacía.</w:t>
      </w:r>
    </w:p>
    <w:p w14:paraId="2EC950D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creada la clave, iniciar el servicio SSH ejecutando:</w:t>
      </w:r>
    </w:p>
    <w:p w14:paraId="66E5272A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eval "$(ssh-agent -s)"</w:t>
      </w:r>
    </w:p>
    <w:p w14:paraId="6580B10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Agregar la clave recién creada:</w:t>
      </w:r>
    </w:p>
    <w:p w14:paraId="414AE7BB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ssh-add ~/.ssh/id_ed25519</w:t>
      </w:r>
    </w:p>
    <w:p w14:paraId="66E6A3A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Ahora será necesario copiar la clave pública.</w:t>
      </w:r>
    </w:p>
    <w:p w14:paraId="1794073F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Ejecutar:</w:t>
      </w:r>
    </w:p>
    <w:p w14:paraId="278C8AFB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cat ~/.ssh/id_ed25519.pub</w:t>
      </w:r>
    </w:p>
    <w:p w14:paraId="7B3E581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 mostrará una línea de texto que comienza con:</w:t>
      </w:r>
    </w:p>
    <w:p w14:paraId="311C5DB0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ssh-ed25519 AAAAC3Nza...</w:t>
      </w:r>
    </w:p>
    <w:p w14:paraId="5DFB8A10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Copiar todo el contenido mostrado.</w:t>
      </w:r>
    </w:p>
    <w:p w14:paraId="37DEFD0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Ingresar nuevamente a GitHub.</w:t>
      </w:r>
    </w:p>
    <w:p w14:paraId="7CF2AA96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la esquina superior derecha seleccionar la foto de perfil y luego:</w:t>
      </w:r>
    </w:p>
    <w:p w14:paraId="0ADCC77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Settings → SSH and GPG Keys → New SSH Key</w:t>
      </w:r>
    </w:p>
    <w:p w14:paraId="61C9351D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Completar:</w:t>
      </w:r>
    </w:p>
    <w:p w14:paraId="30B90960">
      <w:pPr>
        <w:numPr>
          <w:ilvl w:val="0"/>
          <w:numId w:val="15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un nombre para identificar la computadora (por ejemplo, PC Nordlyn);</w:t>
      </w:r>
    </w:p>
    <w:p w14:paraId="64484D02">
      <w:pPr>
        <w:numPr>
          <w:ilvl w:val="0"/>
          <w:numId w:val="15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Key:</w:t>
      </w:r>
      <w:r>
        <w:rPr>
          <w:rFonts w:hint="default" w:ascii="Times New Roman" w:hAnsi="Times New Roman" w:cs="Times New Roman"/>
        </w:rPr>
        <w:t xml:space="preserve"> pegar la clave copiada anteriormente.</w:t>
      </w:r>
    </w:p>
    <w:p w14:paraId="4A60EE9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Finalmente presionar Add SSH Key.</w:t>
      </w:r>
    </w:p>
    <w:p w14:paraId="4422BDC6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comprobar que la configuración fue realizada correctamente ejecutar:</w:t>
      </w:r>
    </w:p>
    <w:p w14:paraId="7624317F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ssh -T git@github.com</w:t>
      </w:r>
    </w:p>
    <w:p w14:paraId="3D17BE4C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primera vez aparecerá un mensaje preguntando si se desea confiar en GitHub.</w:t>
      </w:r>
    </w:p>
    <w:p w14:paraId="40EC60C3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Responder:</w:t>
      </w:r>
    </w:p>
    <w:p w14:paraId="1C97CD40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yes</w:t>
      </w:r>
    </w:p>
    <w:p w14:paraId="1700DAC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 todo fue configurado correctamente aparecerá un mensaje similar a:</w:t>
      </w:r>
    </w:p>
    <w:p w14:paraId="6B52323F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Hi usuario! You've successfully authenticated...</w:t>
      </w:r>
    </w:p>
    <w:p w14:paraId="7C630C5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partir de ese momento la computadora quedará vinculada con GitHub y podrá utilizar Git sin volver a ingresar credenciales.</w:t>
      </w:r>
    </w:p>
    <w:p w14:paraId="446CC8DB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458966CC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70C50998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Clonar el repositorio del proyecto</w:t>
      </w:r>
    </w:p>
    <w:p w14:paraId="68ADD2B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 vez configurado el acceso mediante SSH, ingresar al repositorio del proyecto en GitHub.</w:t>
      </w:r>
    </w:p>
    <w:p w14:paraId="0F1D92FD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Presionar el botón Code y seleccionar la pestaña SSH.</w:t>
      </w:r>
    </w:p>
    <w:p w14:paraId="6C7540B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Copiar la dirección que tendrá un formato similar a:</w:t>
      </w:r>
    </w:p>
    <w:p w14:paraId="594A5B9A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git@github.com:usuario/Hospital_Clinicas.git</w:t>
      </w:r>
    </w:p>
    <w:p w14:paraId="2534CD6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Abrir la Terminal y dirigirse a la carpeta donde se desea guardar el proyecto.</w:t>
      </w:r>
    </w:p>
    <w:p w14:paraId="63FA3F2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ejemplo:</w:t>
      </w:r>
    </w:p>
    <w:p w14:paraId="632126A7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cd ~/Documentos</w:t>
      </w:r>
    </w:p>
    <w:p w14:paraId="1A5F575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Clonar el repositorio ejecutando:</w:t>
      </w:r>
    </w:p>
    <w:p w14:paraId="1B7B140C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git clone git@github.com:usuario/Hospital_Clinicas.git</w:t>
      </w:r>
    </w:p>
    <w:p w14:paraId="68338400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Finalizada la descarga ingresar a la carpeta del proyecto:</w:t>
      </w:r>
    </w:p>
    <w:p w14:paraId="370EA38F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cd Hospital_Clinicas</w:t>
      </w:r>
    </w:p>
    <w:p w14:paraId="12F0E410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abrir el proyecto desde la Terminal puede ejecutarse:</w:t>
      </w:r>
    </w:p>
    <w:p w14:paraId="53363F6C">
      <w:pPr>
        <w:bidi w:val="0"/>
        <w:spacing w:line="360" w:lineRule="auto"/>
        <w:ind w:left="720" w:leftChars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code .</w:t>
      </w:r>
    </w:p>
    <w:p w14:paraId="288C479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 el comando code no es reconocido, también es posible abrir Visual Studio Code desde el menú de aplicaciones y seleccionar Archivo → Abrir carpeta, eligiendo la carpeta del proyecto recién clonada.</w:t>
      </w:r>
    </w:p>
    <w:p w14:paraId="48482B5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 Visual Studio Code se abre mostrando la estructura del proyecto, el repositorio quedó correctamente configurado y listo para comenzar a trabajar.</w:t>
      </w:r>
    </w:p>
    <w:p w14:paraId="20F5EF6A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4348A601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5D4A5DC0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Verificación del entorno</w:t>
      </w:r>
    </w:p>
    <w:p w14:paraId="6527DE5D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 comprobar que todo el entorno quedó correctamente configurado deben verificarse los siguientes puntos:</w:t>
      </w:r>
    </w:p>
    <w:p w14:paraId="6A514F50">
      <w:pPr>
        <w:numPr>
          <w:ilvl w:val="0"/>
          <w:numId w:val="16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Debian inicia correctamente.</w:t>
      </w:r>
    </w:p>
    <w:p w14:paraId="5D201FC4">
      <w:pPr>
        <w:numPr>
          <w:ilvl w:val="0"/>
          <w:numId w:val="16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Apache responde al ingresar a </w:t>
      </w:r>
      <w:r>
        <w:rPr>
          <w:rFonts w:hint="default" w:ascii="Times New Roman" w:hAnsi="Times New Roman" w:cs="Times New Roman"/>
          <w:color w:val="0000FF"/>
        </w:rPr>
        <w:fldChar w:fldCharType="begin"/>
      </w:r>
      <w:r>
        <w:rPr>
          <w:rFonts w:hint="default" w:ascii="Times New Roman" w:hAnsi="Times New Roman" w:cs="Times New Roman"/>
          <w:color w:val="0000FF"/>
        </w:rPr>
        <w:instrText xml:space="preserve"> HYPERLINK "http://localhost/" </w:instrText>
      </w:r>
      <w:r>
        <w:rPr>
          <w:rFonts w:hint="default" w:ascii="Times New Roman" w:hAnsi="Times New Roman" w:cs="Times New Roman"/>
          <w:color w:val="0000FF"/>
        </w:rPr>
        <w:fldChar w:fldCharType="separate"/>
      </w:r>
      <w:r>
        <w:rPr>
          <w:rStyle w:val="26"/>
          <w:rFonts w:hint="default" w:ascii="Times New Roman" w:hAnsi="Times New Roman" w:cs="Times New Roman"/>
          <w:b w:val="0"/>
          <w:bCs w:val="0"/>
          <w:i w:val="0"/>
          <w:iCs w:val="0"/>
          <w:color w:val="0000FF"/>
          <w:szCs w:val="24"/>
        </w:rPr>
        <w:t>http://localhost</w:t>
      </w:r>
      <w:r>
        <w:rPr>
          <w:rFonts w:hint="default" w:ascii="Times New Roman" w:hAnsi="Times New Roman" w:cs="Times New Roman"/>
          <w:color w:val="0000FF"/>
        </w:rPr>
        <w:fldChar w:fldCharType="end"/>
      </w:r>
      <w:r>
        <w:rPr>
          <w:rFonts w:hint="default" w:ascii="Times New Roman" w:hAnsi="Times New Roman" w:cs="Times New Roman"/>
          <w:color w:val="0000FF"/>
        </w:rPr>
        <w:t>.</w:t>
      </w:r>
    </w:p>
    <w:p w14:paraId="087F3856">
      <w:pPr>
        <w:numPr>
          <w:ilvl w:val="0"/>
          <w:numId w:val="16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PHP muestra correctamente su versión mediante el comando php -v.</w:t>
      </w:r>
    </w:p>
    <w:p w14:paraId="57BD5B01">
      <w:pPr>
        <w:numPr>
          <w:ilvl w:val="0"/>
          <w:numId w:val="16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MariaDB se encuentra en estado active (running).</w:t>
      </w:r>
    </w:p>
    <w:p w14:paraId="2762A7B1">
      <w:pPr>
        <w:numPr>
          <w:ilvl w:val="0"/>
          <w:numId w:val="16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 Studio Code abre el proyecto sin errores.</w:t>
      </w:r>
    </w:p>
    <w:p w14:paraId="752C7D34">
      <w:pPr>
        <w:numPr>
          <w:ilvl w:val="0"/>
          <w:numId w:val="16"/>
        </w:num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 reconoce el repositorio, permite realizar commits y sincronizar los cambios con GitHub.</w:t>
      </w:r>
    </w:p>
    <w:p w14:paraId="3C4F516F">
      <w:pPr>
        <w:bidi w:val="0"/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Una vez verificadas todas estas configuraciones, el entorno de desarrollo quedará preparado para comenzar la implementación del sistema y trabajar de forma colaborativa mediante Git y GitHub.</w:t>
      </w:r>
    </w:p>
    <w:sectPr>
      <w:footnotePr>
        <w:pos w:val="beneathText"/>
        <w:numFmt w:val="decimal"/>
      </w:footnotePr>
      <w:pgSz w:w="11906" w:h="16838"/>
      <w:pgMar w:top="1440" w:right="1440" w:bottom="1440" w:left="1440" w:header="720" w:footer="720" w:gutter="0"/>
      <w:pgNumType w:fmt="decimal"/>
      <w:cols w:space="720" w:num="1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D9981"/>
    <w:multiLevelType w:val="multilevel"/>
    <w:tmpl w:val="91AD9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FE97E9"/>
    <w:multiLevelType w:val="multilevel"/>
    <w:tmpl w:val="FCFE9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61ABB0"/>
    <w:multiLevelType w:val="multilevel"/>
    <w:tmpl w:val="FD61A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7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75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1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8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9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8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9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8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9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3">
    <w:nsid w:val="02843DCB"/>
    <w:multiLevelType w:val="multilevel"/>
    <w:tmpl w:val="02843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0E8CFC5"/>
    <w:multiLevelType w:val="multilevel"/>
    <w:tmpl w:val="20E8C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48A7B40"/>
    <w:multiLevelType w:val="multilevel"/>
    <w:tmpl w:val="748A7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1"/>
  </w:num>
  <w:num w:numId="5">
    <w:abstractNumId w:val="9"/>
  </w:num>
  <w:num w:numId="6">
    <w:abstractNumId w:val="3"/>
  </w:num>
  <w:num w:numId="7">
    <w:abstractNumId w:val="7"/>
  </w:num>
  <w:num w:numId="8">
    <w:abstractNumId w:val="12"/>
  </w:num>
  <w:num w:numId="9">
    <w:abstractNumId w:val="10"/>
  </w:num>
  <w:num w:numId="10">
    <w:abstractNumId w:val="8"/>
  </w:num>
  <w:num w:numId="11">
    <w:abstractNumId w:val="14"/>
  </w:num>
  <w:num w:numId="12">
    <w:abstractNumId w:val="1"/>
  </w:num>
  <w:num w:numId="13">
    <w:abstractNumId w:val="15"/>
  </w:num>
  <w:num w:numId="14">
    <w:abstractNumId w:val="2"/>
  </w:num>
  <w:num w:numId="15">
    <w:abstractNumId w:val="1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316A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095C4B5D"/>
    <w:rsid w:val="0F04084F"/>
    <w:rsid w:val="15886CC3"/>
    <w:rsid w:val="30990189"/>
    <w:rsid w:val="36B315CD"/>
    <w:rsid w:val="459701D3"/>
    <w:rsid w:val="47242A0A"/>
    <w:rsid w:val="54A20EE8"/>
    <w:rsid w:val="55AA2C64"/>
    <w:rsid w:val="5F7C6F71"/>
    <w:rsid w:val="6FF7503E"/>
    <w:rsid w:val="74252D60"/>
    <w:rsid w:val="753316AF"/>
    <w:rsid w:val="7E27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6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6"/>
    <w:pPr>
      <w:widowControl w:val="0"/>
      <w:suppressAutoHyphens/>
      <w:kinsoku/>
      <w:overflowPunct/>
      <w:autoSpaceDE/>
      <w:bidi w:val="0"/>
      <w:spacing w:before="120" w:after="120" w:line="360" w:lineRule="auto"/>
    </w:pPr>
    <w:rPr>
      <w:rFonts w:ascii="Times New Roman" w:hAnsi="Times New Roman" w:eastAsia="Arial" w:cs="Arial"/>
      <w:color w:val="auto"/>
      <w:kern w:val="0"/>
      <w:sz w:val="24"/>
      <w:szCs w:val="22"/>
      <w:lang w:eastAsia="hi-IN" w:bidi="hi-IN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8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2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ormal"/>
    <w:qFormat/>
    <w:uiPriority w:val="7"/>
    <w:pPr>
      <w:widowControl/>
      <w:suppressAutoHyphens/>
      <w:kinsoku/>
      <w:overflowPunct/>
      <w:autoSpaceDE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eastAsia="hi-IN" w:bidi="hi-IN"/>
    </w:rPr>
  </w:style>
  <w:style w:type="character" w:styleId="14">
    <w:name w:val="HTML Variable"/>
    <w:basedOn w:val="12"/>
    <w:qFormat/>
    <w:uiPriority w:val="0"/>
    <w:rPr>
      <w:i/>
      <w:iCs/>
    </w:rPr>
  </w:style>
  <w:style w:type="character" w:styleId="15">
    <w:name w:val="HTML Acronym"/>
    <w:basedOn w:val="12"/>
    <w:qFormat/>
    <w:uiPriority w:val="0"/>
  </w:style>
  <w:style w:type="character" w:styleId="16">
    <w:name w:val="endnote reference"/>
    <w:basedOn w:val="12"/>
    <w:qFormat/>
    <w:uiPriority w:val="0"/>
    <w:rPr>
      <w:vertAlign w:val="superscript"/>
    </w:rPr>
  </w:style>
  <w:style w:type="character" w:styleId="17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18">
    <w:name w:val="line number"/>
    <w:basedOn w:val="12"/>
    <w:qFormat/>
    <w:uiPriority w:val="0"/>
  </w:style>
  <w:style w:type="character" w:styleId="19">
    <w:name w:val="HTML Typewriter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0">
    <w:name w:val="annotation reference"/>
    <w:basedOn w:val="12"/>
    <w:qFormat/>
    <w:uiPriority w:val="0"/>
    <w:rPr>
      <w:sz w:val="21"/>
      <w:szCs w:val="21"/>
    </w:rPr>
  </w:style>
  <w:style w:type="character" w:styleId="21">
    <w:name w:val="HTML Sample"/>
    <w:basedOn w:val="12"/>
    <w:qFormat/>
    <w:uiPriority w:val="0"/>
    <w:rPr>
      <w:rFonts w:ascii="Courier New" w:hAnsi="Courier New" w:cs="Courier New"/>
    </w:rPr>
  </w:style>
  <w:style w:type="character" w:styleId="22">
    <w:name w:val="footnote reference"/>
    <w:basedOn w:val="12"/>
    <w:qFormat/>
    <w:uiPriority w:val="0"/>
    <w:rPr>
      <w:vertAlign w:val="superscript"/>
    </w:rPr>
  </w:style>
  <w:style w:type="character" w:styleId="23">
    <w:name w:val="HTML Cite"/>
    <w:basedOn w:val="12"/>
    <w:qFormat/>
    <w:uiPriority w:val="0"/>
    <w:rPr>
      <w:i/>
      <w:iCs/>
    </w:rPr>
  </w:style>
  <w:style w:type="character" w:styleId="24">
    <w:name w:val="HTML Definition"/>
    <w:basedOn w:val="12"/>
    <w:qFormat/>
    <w:uiPriority w:val="0"/>
    <w:rPr>
      <w:i/>
      <w:iCs/>
    </w:rPr>
  </w:style>
  <w:style w:type="character" w:styleId="25">
    <w:name w:val="Emphasis"/>
    <w:basedOn w:val="12"/>
    <w:qFormat/>
    <w:uiPriority w:val="0"/>
    <w:rPr>
      <w:i/>
      <w:iCs/>
    </w:rPr>
  </w:style>
  <w:style w:type="character" w:styleId="26">
    <w:name w:val="Hyperlink"/>
    <w:basedOn w:val="12"/>
    <w:qFormat/>
    <w:uiPriority w:val="0"/>
    <w:rPr>
      <w:color w:val="0000FF"/>
      <w:u w:val="single"/>
    </w:rPr>
  </w:style>
  <w:style w:type="character" w:styleId="27">
    <w:name w:val="FollowedHyperlink"/>
    <w:basedOn w:val="12"/>
    <w:qFormat/>
    <w:uiPriority w:val="0"/>
    <w:rPr>
      <w:color w:val="800080"/>
      <w:u w:val="single"/>
    </w:rPr>
  </w:style>
  <w:style w:type="character" w:styleId="28">
    <w:name w:val="page number"/>
    <w:basedOn w:val="12"/>
    <w:qFormat/>
    <w:uiPriority w:val="0"/>
  </w:style>
  <w:style w:type="character" w:styleId="29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30">
    <w:name w:val="Strong"/>
    <w:basedOn w:val="12"/>
    <w:qFormat/>
    <w:uiPriority w:val="0"/>
    <w:rPr>
      <w:b/>
      <w:bCs/>
    </w:rPr>
  </w:style>
  <w:style w:type="paragraph" w:styleId="31">
    <w:name w:val="List Continue 2"/>
    <w:basedOn w:val="1"/>
    <w:qFormat/>
    <w:uiPriority w:val="0"/>
    <w:pPr>
      <w:spacing w:after="120"/>
      <w:ind w:left="720"/>
    </w:pPr>
  </w:style>
  <w:style w:type="paragraph" w:styleId="32">
    <w:name w:val="index 1"/>
    <w:basedOn w:val="1"/>
    <w:next w:val="1"/>
    <w:qFormat/>
    <w:uiPriority w:val="0"/>
  </w:style>
  <w:style w:type="paragraph" w:styleId="33">
    <w:name w:val="toc 3"/>
    <w:basedOn w:val="1"/>
    <w:next w:val="1"/>
    <w:qFormat/>
    <w:uiPriority w:val="0"/>
    <w:pPr>
      <w:ind w:left="840" w:leftChars="400"/>
    </w:pPr>
  </w:style>
  <w:style w:type="paragraph" w:styleId="34">
    <w:name w:val="index 7"/>
    <w:basedOn w:val="1"/>
    <w:next w:val="1"/>
    <w:qFormat/>
    <w:uiPriority w:val="0"/>
    <w:pPr>
      <w:ind w:left="1200" w:leftChars="1200"/>
    </w:pPr>
  </w:style>
  <w:style w:type="paragraph" w:styleId="35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36">
    <w:name w:val="toc 9"/>
    <w:basedOn w:val="1"/>
    <w:next w:val="1"/>
    <w:qFormat/>
    <w:uiPriority w:val="0"/>
    <w:pPr>
      <w:ind w:left="3360" w:leftChars="1600"/>
    </w:pPr>
  </w:style>
  <w:style w:type="paragraph" w:styleId="3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8">
    <w:name w:val="toc 7"/>
    <w:basedOn w:val="1"/>
    <w:next w:val="1"/>
    <w:qFormat/>
    <w:uiPriority w:val="0"/>
    <w:pPr>
      <w:ind w:left="2520" w:leftChars="1200"/>
    </w:pPr>
  </w:style>
  <w:style w:type="paragraph" w:styleId="39">
    <w:name w:val="toc 1"/>
    <w:basedOn w:val="1"/>
    <w:next w:val="1"/>
    <w:qFormat/>
    <w:uiPriority w:val="0"/>
  </w:style>
  <w:style w:type="paragraph" w:styleId="40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1">
    <w:name w:val="index 4"/>
    <w:basedOn w:val="1"/>
    <w:next w:val="1"/>
    <w:qFormat/>
    <w:uiPriority w:val="0"/>
    <w:pPr>
      <w:ind w:left="600" w:leftChars="600"/>
    </w:pPr>
  </w:style>
  <w:style w:type="paragraph" w:styleId="42">
    <w:name w:val="Document Map"/>
    <w:basedOn w:val="1"/>
    <w:qFormat/>
    <w:uiPriority w:val="0"/>
    <w:pPr>
      <w:shd w:val="clear" w:color="auto" w:fill="000080"/>
    </w:pPr>
  </w:style>
  <w:style w:type="paragraph" w:styleId="43">
    <w:name w:val="toc 8"/>
    <w:basedOn w:val="1"/>
    <w:next w:val="1"/>
    <w:qFormat/>
    <w:uiPriority w:val="0"/>
    <w:pPr>
      <w:ind w:left="2940" w:leftChars="1400"/>
    </w:pPr>
  </w:style>
  <w:style w:type="paragraph" w:styleId="44">
    <w:name w:val="toc 2"/>
    <w:basedOn w:val="1"/>
    <w:next w:val="1"/>
    <w:qFormat/>
    <w:uiPriority w:val="0"/>
    <w:pPr>
      <w:ind w:left="420" w:leftChars="200"/>
    </w:pPr>
  </w:style>
  <w:style w:type="paragraph" w:styleId="45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6">
    <w:name w:val="index 3"/>
    <w:basedOn w:val="1"/>
    <w:next w:val="1"/>
    <w:qFormat/>
    <w:uiPriority w:val="0"/>
    <w:pPr>
      <w:ind w:left="400" w:leftChars="400"/>
    </w:pPr>
  </w:style>
  <w:style w:type="paragraph" w:styleId="47">
    <w:name w:val="endnote text"/>
    <w:basedOn w:val="1"/>
    <w:qFormat/>
    <w:uiPriority w:val="0"/>
    <w:pPr>
      <w:snapToGrid w:val="0"/>
      <w:jc w:val="left"/>
    </w:pPr>
  </w:style>
  <w:style w:type="paragraph" w:styleId="48">
    <w:name w:val="List Continue 3"/>
    <w:basedOn w:val="1"/>
    <w:qFormat/>
    <w:uiPriority w:val="0"/>
    <w:pPr>
      <w:spacing w:after="120"/>
      <w:ind w:left="1080"/>
    </w:pPr>
  </w:style>
  <w:style w:type="paragraph" w:styleId="49">
    <w:name w:val="index 8"/>
    <w:basedOn w:val="1"/>
    <w:next w:val="1"/>
    <w:qFormat/>
    <w:uiPriority w:val="0"/>
    <w:pPr>
      <w:ind w:left="1400" w:leftChars="1400"/>
    </w:pPr>
  </w:style>
  <w:style w:type="paragraph" w:styleId="50">
    <w:name w:val="index 5"/>
    <w:basedOn w:val="1"/>
    <w:next w:val="1"/>
    <w:qFormat/>
    <w:uiPriority w:val="0"/>
    <w:pPr>
      <w:ind w:left="800" w:leftChars="800"/>
    </w:pPr>
  </w:style>
  <w:style w:type="paragraph" w:styleId="51">
    <w:name w:val="index 2"/>
    <w:basedOn w:val="1"/>
    <w:next w:val="1"/>
    <w:qFormat/>
    <w:uiPriority w:val="0"/>
    <w:pPr>
      <w:ind w:left="200" w:leftChars="200"/>
    </w:pPr>
  </w:style>
  <w:style w:type="paragraph" w:styleId="52">
    <w:name w:val="annotation subject"/>
    <w:basedOn w:val="53"/>
    <w:next w:val="53"/>
    <w:qFormat/>
    <w:uiPriority w:val="0"/>
    <w:rPr>
      <w:b/>
      <w:bCs/>
    </w:rPr>
  </w:style>
  <w:style w:type="paragraph" w:styleId="53">
    <w:name w:val="annotation text"/>
    <w:basedOn w:val="1"/>
    <w:qFormat/>
    <w:uiPriority w:val="0"/>
    <w:pPr>
      <w:jc w:val="left"/>
    </w:pPr>
  </w:style>
  <w:style w:type="paragraph" w:styleId="54">
    <w:name w:val="Balloon Text"/>
    <w:basedOn w:val="1"/>
    <w:qFormat/>
    <w:uiPriority w:val="0"/>
    <w:rPr>
      <w:sz w:val="16"/>
      <w:szCs w:val="16"/>
    </w:rPr>
  </w:style>
  <w:style w:type="paragraph" w:styleId="55">
    <w:name w:val="Closing"/>
    <w:basedOn w:val="1"/>
    <w:qFormat/>
    <w:uiPriority w:val="0"/>
    <w:pPr>
      <w:ind w:left="4320"/>
    </w:pPr>
  </w:style>
  <w:style w:type="paragraph" w:styleId="56">
    <w:name w:val="toc 6"/>
    <w:basedOn w:val="1"/>
    <w:next w:val="1"/>
    <w:qFormat/>
    <w:uiPriority w:val="0"/>
    <w:pPr>
      <w:ind w:left="2100" w:leftChars="1000"/>
    </w:pPr>
  </w:style>
  <w:style w:type="paragraph" w:styleId="57">
    <w:name w:val="toc 5"/>
    <w:basedOn w:val="1"/>
    <w:next w:val="1"/>
    <w:qFormat/>
    <w:uiPriority w:val="0"/>
    <w:pPr>
      <w:ind w:left="1680" w:leftChars="800"/>
    </w:pPr>
  </w:style>
  <w:style w:type="paragraph" w:styleId="58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9">
    <w:name w:val="index 9"/>
    <w:basedOn w:val="1"/>
    <w:next w:val="1"/>
    <w:qFormat/>
    <w:uiPriority w:val="0"/>
    <w:pPr>
      <w:ind w:left="1600" w:leftChars="1600"/>
    </w:pPr>
  </w:style>
  <w:style w:type="paragraph" w:styleId="60">
    <w:name w:val="toc 4"/>
    <w:basedOn w:val="1"/>
    <w:next w:val="1"/>
    <w:qFormat/>
    <w:uiPriority w:val="0"/>
    <w:pPr>
      <w:ind w:left="1260" w:leftChars="600"/>
    </w:pPr>
  </w:style>
  <w:style w:type="paragraph" w:styleId="61">
    <w:name w:val="index 6"/>
    <w:basedOn w:val="1"/>
    <w:next w:val="1"/>
    <w:qFormat/>
    <w:uiPriority w:val="0"/>
    <w:pPr>
      <w:ind w:left="1000" w:leftChars="1000"/>
    </w:pPr>
  </w:style>
  <w:style w:type="paragraph" w:styleId="62">
    <w:name w:val="List Continue"/>
    <w:basedOn w:val="1"/>
    <w:qFormat/>
    <w:uiPriority w:val="0"/>
    <w:pPr>
      <w:spacing w:after="120"/>
      <w:ind w:left="360"/>
    </w:pPr>
  </w:style>
  <w:style w:type="paragraph" w:styleId="63">
    <w:name w:val="table of authorities"/>
    <w:basedOn w:val="1"/>
    <w:next w:val="1"/>
    <w:qFormat/>
    <w:uiPriority w:val="0"/>
    <w:pPr>
      <w:ind w:left="420" w:leftChars="200"/>
    </w:pPr>
  </w:style>
  <w:style w:type="paragraph" w:styleId="64">
    <w:name w:val="index heading"/>
    <w:basedOn w:val="1"/>
    <w:next w:val="32"/>
    <w:qFormat/>
    <w:uiPriority w:val="0"/>
    <w:rPr>
      <w:rFonts w:ascii="Arial" w:hAnsi="Arial" w:cs="Arial"/>
      <w:b/>
      <w:bCs/>
    </w:rPr>
  </w:style>
  <w:style w:type="paragraph" w:styleId="65">
    <w:name w:val="List Continue 4"/>
    <w:basedOn w:val="1"/>
    <w:qFormat/>
    <w:uiPriority w:val="0"/>
    <w:pPr>
      <w:spacing w:after="120"/>
      <w:ind w:left="1440"/>
    </w:pPr>
  </w:style>
  <w:style w:type="paragraph" w:styleId="66">
    <w:name w:val="Body Text 2"/>
    <w:basedOn w:val="1"/>
    <w:qFormat/>
    <w:uiPriority w:val="0"/>
    <w:pPr>
      <w:spacing w:after="120" w:line="480" w:lineRule="auto"/>
    </w:pPr>
  </w:style>
  <w:style w:type="paragraph" w:styleId="67">
    <w:name w:val="List 3"/>
    <w:basedOn w:val="1"/>
    <w:qFormat/>
    <w:uiPriority w:val="0"/>
    <w:pPr>
      <w:ind w:left="1080" w:hanging="360"/>
    </w:pPr>
  </w:style>
  <w:style w:type="paragraph" w:styleId="68">
    <w:name w:val="Note Heading"/>
    <w:basedOn w:val="1"/>
    <w:next w:val="1"/>
    <w:qFormat/>
    <w:uiPriority w:val="0"/>
  </w:style>
  <w:style w:type="paragraph" w:styleId="69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70">
    <w:name w:val="List Continue 5"/>
    <w:basedOn w:val="1"/>
    <w:qFormat/>
    <w:uiPriority w:val="0"/>
    <w:pPr>
      <w:spacing w:after="120"/>
      <w:ind w:left="1800"/>
    </w:pPr>
  </w:style>
  <w:style w:type="paragraph" w:styleId="71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7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3">
    <w:name w:val="HTML Address"/>
    <w:basedOn w:val="1"/>
    <w:qFormat/>
    <w:uiPriority w:val="0"/>
    <w:rPr>
      <w:i/>
      <w:iCs/>
    </w:rPr>
  </w:style>
  <w:style w:type="paragraph" w:styleId="74">
    <w:name w:val="List Number 4"/>
    <w:basedOn w:val="1"/>
    <w:uiPriority w:val="0"/>
    <w:pPr>
      <w:numPr>
        <w:ilvl w:val="0"/>
        <w:numId w:val="2"/>
      </w:numPr>
    </w:pPr>
  </w:style>
  <w:style w:type="paragraph" w:styleId="75">
    <w:name w:val="List Number 3"/>
    <w:basedOn w:val="1"/>
    <w:uiPriority w:val="0"/>
    <w:pPr>
      <w:numPr>
        <w:ilvl w:val="0"/>
        <w:numId w:val="3"/>
      </w:numPr>
    </w:pPr>
  </w:style>
  <w:style w:type="paragraph" w:styleId="7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7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78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9">
    <w:name w:val="Body Text Indent"/>
    <w:basedOn w:val="1"/>
    <w:qFormat/>
    <w:uiPriority w:val="0"/>
    <w:pPr>
      <w:spacing w:after="120"/>
      <w:ind w:left="360"/>
    </w:pPr>
  </w:style>
  <w:style w:type="paragraph" w:styleId="80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81">
    <w:name w:val="List 2"/>
    <w:basedOn w:val="1"/>
    <w:qFormat/>
    <w:uiPriority w:val="0"/>
    <w:pPr>
      <w:ind w:left="720" w:hanging="360"/>
    </w:pPr>
  </w:style>
  <w:style w:type="paragraph" w:styleId="82">
    <w:name w:val="Signature"/>
    <w:basedOn w:val="1"/>
    <w:qFormat/>
    <w:uiPriority w:val="0"/>
    <w:pPr>
      <w:ind w:left="4320"/>
    </w:pPr>
  </w:style>
  <w:style w:type="paragraph" w:styleId="8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5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86">
    <w:name w:val="E-mail Signature"/>
    <w:basedOn w:val="1"/>
    <w:qFormat/>
    <w:uiPriority w:val="0"/>
  </w:style>
  <w:style w:type="paragraph" w:styleId="87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88">
    <w:name w:val="Date"/>
    <w:basedOn w:val="1"/>
    <w:next w:val="1"/>
    <w:qFormat/>
    <w:uiPriority w:val="0"/>
  </w:style>
  <w:style w:type="paragraph" w:styleId="89">
    <w:name w:val="List 5"/>
    <w:basedOn w:val="1"/>
    <w:qFormat/>
    <w:uiPriority w:val="0"/>
    <w:pPr>
      <w:ind w:left="1800" w:hanging="360"/>
    </w:pPr>
  </w:style>
  <w:style w:type="paragraph" w:styleId="90">
    <w:name w:val="List"/>
    <w:basedOn w:val="1"/>
    <w:qFormat/>
    <w:uiPriority w:val="0"/>
    <w:pPr>
      <w:ind w:left="360" w:hanging="360"/>
    </w:pPr>
  </w:style>
  <w:style w:type="paragraph" w:styleId="91">
    <w:name w:val="List 4"/>
    <w:basedOn w:val="1"/>
    <w:qFormat/>
    <w:uiPriority w:val="0"/>
    <w:pPr>
      <w:ind w:left="1440" w:hanging="360"/>
    </w:pPr>
  </w:style>
  <w:style w:type="paragraph" w:styleId="92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3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94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9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7">
    <w:name w:val="Salutation"/>
    <w:basedOn w:val="1"/>
    <w:next w:val="1"/>
    <w:qFormat/>
    <w:uiPriority w:val="0"/>
  </w:style>
  <w:style w:type="paragraph" w:styleId="98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9">
    <w:name w:val="Normal Indent"/>
    <w:basedOn w:val="1"/>
    <w:qFormat/>
    <w:uiPriority w:val="0"/>
    <w:pPr>
      <w:ind w:left="708"/>
    </w:pPr>
  </w:style>
  <w:style w:type="paragraph" w:styleId="100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1">
    <w:name w:val="Block Text"/>
    <w:basedOn w:val="1"/>
    <w:qFormat/>
    <w:uiPriority w:val="0"/>
    <w:pPr>
      <w:spacing w:after="120"/>
      <w:ind w:left="1440" w:right="1440"/>
    </w:pPr>
  </w:style>
  <w:style w:type="paragraph" w:styleId="102">
    <w:name w:val="Body Text"/>
    <w:basedOn w:val="1"/>
    <w:qFormat/>
    <w:uiPriority w:val="0"/>
    <w:pPr>
      <w:spacing w:after="120"/>
    </w:pPr>
  </w:style>
  <w:style w:type="paragraph" w:styleId="103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04">
    <w:name w:val="Body Text First Indent"/>
    <w:basedOn w:val="102"/>
    <w:qFormat/>
    <w:uiPriority w:val="0"/>
    <w:pPr>
      <w:ind w:firstLine="210"/>
    </w:pPr>
  </w:style>
  <w:style w:type="paragraph" w:styleId="105">
    <w:name w:val="Body Text First Indent 2"/>
    <w:basedOn w:val="79"/>
    <w:qFormat/>
    <w:uiPriority w:val="0"/>
    <w:pPr>
      <w:ind w:firstLine="210"/>
    </w:pPr>
  </w:style>
  <w:style w:type="paragraph" w:styleId="106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107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8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0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2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1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2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4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6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7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0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1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2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3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5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2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8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1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1503</Words>
  <Characters>8960</Characters>
  <Lines>0</Lines>
  <Paragraphs>0</Paragraphs>
  <TotalTime>2</TotalTime>
  <ScaleCrop>false</ScaleCrop>
  <LinksUpToDate>false</LinksUpToDate>
  <CharactersWithSpaces>10287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2026-07-08T00:06:00Z</dcterms:created>
  <dc:creator>Arkom</dc:creator>
  <cp:lastModifiedBy>Arkom</cp:lastModifiedBy>
  <dcterms:modified xsi:type="dcterms:W3CDTF">2026-07-10T02:15:55Z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2437A24F09C34558A8416DA3387E5C4F_11</vt:lpwstr>
  </property>
  <property fmtid="{D5CDD505-2E9C-101B-9397-08002B2CF9AE}" pid="4" name="KSOTemplateDocerSaveRecord">
    <vt:lpwstr>eyJoZGlkIjoiZWY5MWM4NTdiNTlkMmVjZjEzMjViZDFkNDQxOTRhZTkiLCJ1c2VySWQiOiIxNjY2OTA1NDUwMzkzIn0=</vt:lpwstr>
  </property>
</Properties>
</file>